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CCA4D3">
      <w:pPr>
        <w:keepNext w:val="0"/>
        <w:keepLines w:val="0"/>
        <w:widowControl/>
        <w:suppressLineNumbers w:val="0"/>
        <w:spacing w:before="0" w:beforeAutospacing="0" w:after="0" w:afterAutospacing="0" w:line="256" w:lineRule="auto"/>
        <w:ind w:left="0" w:right="0"/>
        <w:jc w:val="center"/>
        <w:rPr>
          <w:b/>
          <w:bCs w:val="0"/>
          <w:sz w:val="28"/>
          <w:szCs w:val="28"/>
          <w:lang w:val="en-US"/>
        </w:rPr>
      </w:pPr>
      <w:r>
        <w:rPr>
          <w:rFonts w:hint="eastAsia" w:ascii="Arial" w:hAnsi="Arial" w:eastAsia="Arial" w:cs="Arial"/>
          <w:b/>
          <w:bCs w:val="0"/>
          <w:kern w:val="0"/>
          <w:sz w:val="28"/>
          <w:szCs w:val="28"/>
          <w:lang w:val="en-US" w:eastAsia="zh-CN" w:bidi="ar"/>
        </w:rPr>
        <w:t>Project Planning Phase</w:t>
      </w:r>
    </w:p>
    <w:p w14:paraId="41049E06">
      <w:pPr>
        <w:keepNext w:val="0"/>
        <w:keepLines w:val="0"/>
        <w:widowControl/>
        <w:suppressLineNumbers w:val="0"/>
        <w:spacing w:before="0" w:beforeAutospacing="0" w:after="0" w:afterAutospacing="0" w:line="256" w:lineRule="auto"/>
        <w:ind w:left="0" w:right="0"/>
        <w:jc w:val="center"/>
        <w:rPr>
          <w:b/>
          <w:bCs w:val="0"/>
          <w:sz w:val="24"/>
          <w:szCs w:val="24"/>
          <w:lang w:val="en-US"/>
        </w:rPr>
      </w:pPr>
      <w:r>
        <w:rPr>
          <w:rFonts w:hint="eastAsia" w:ascii="Arial" w:hAnsi="Arial" w:eastAsia="Arial" w:cs="Arial"/>
          <w:b/>
          <w:bCs w:val="0"/>
          <w:kern w:val="0"/>
          <w:sz w:val="24"/>
          <w:szCs w:val="24"/>
          <w:lang w:val="en-US" w:eastAsia="zh-CN" w:bidi="ar"/>
        </w:rPr>
        <w:t>Project Planning Template (Product Backlog, Sprint Planning, Stories, Story points)</w:t>
      </w:r>
    </w:p>
    <w:p w14:paraId="6CC8D7BD">
      <w:pPr>
        <w:keepNext w:val="0"/>
        <w:keepLines w:val="0"/>
        <w:widowControl/>
        <w:suppressLineNumbers w:val="0"/>
        <w:spacing w:before="0" w:beforeAutospacing="0" w:after="0" w:afterAutospacing="0" w:line="256" w:lineRule="auto"/>
        <w:ind w:left="0" w:right="0"/>
        <w:jc w:val="center"/>
        <w:rPr>
          <w:b/>
          <w:bCs w:val="0"/>
          <w:lang w:val="en-US"/>
        </w:rPr>
      </w:pPr>
    </w:p>
    <w:tbl>
      <w:tblPr>
        <w:tblStyle w:val="12"/>
        <w:tblW w:w="747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4"/>
        <w:gridCol w:w="3872"/>
      </w:tblGrid>
      <w:tr w14:paraId="6004BF46">
        <w:trPr>
          <w:jc w:val="center"/>
        </w:trPr>
        <w:tc>
          <w:tcPr>
            <w:tcW w:w="3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54892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76" w:lineRule="auto"/>
              <w:ind w:left="0" w:right="0"/>
              <w:jc w:val="left"/>
              <w:rPr>
                <w:rFonts w:hint="eastAsia"/>
                <w:lang w:val="en-US"/>
              </w:rPr>
            </w:pPr>
            <w:r>
              <w:rPr>
                <w:rFonts w:hint="eastAsia" w:ascii="Arial" w:hAnsi="Arial" w:eastAsia="Arial" w:cs="Arial"/>
                <w:kern w:val="0"/>
                <w:sz w:val="22"/>
                <w:szCs w:val="22"/>
                <w:lang w:val="en-US" w:eastAsia="zh-CN" w:bidi="ar"/>
              </w:rPr>
              <w:t>Date</w:t>
            </w:r>
          </w:p>
        </w:tc>
        <w:tc>
          <w:tcPr>
            <w:tcW w:w="3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3E253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76" w:lineRule="auto"/>
              <w:ind w:left="0" w:right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Arial" w:hAnsi="Arial" w:eastAsia="Arial" w:cs="Arial"/>
                <w:kern w:val="0"/>
                <w:sz w:val="22"/>
                <w:szCs w:val="22"/>
                <w:lang w:val="en-US" w:eastAsia="zh-CN" w:bidi="ar"/>
              </w:rPr>
              <w:t>2</w:t>
            </w:r>
            <w:r>
              <w:rPr>
                <w:rFonts w:hint="eastAsia" w:ascii="Arial" w:hAnsi="Arial" w:eastAsia="Arial" w:cs="Arial"/>
                <w:kern w:val="0"/>
                <w:sz w:val="22"/>
                <w:szCs w:val="22"/>
                <w:lang w:val="en-US" w:eastAsia="zh-CN" w:bidi="ar"/>
              </w:rPr>
              <w:t>6-</w:t>
            </w:r>
            <w:r>
              <w:rPr>
                <w:rFonts w:hint="default" w:ascii="Arial" w:hAnsi="Arial" w:eastAsia="Arial" w:cs="Arial"/>
                <w:kern w:val="0"/>
                <w:sz w:val="22"/>
                <w:szCs w:val="22"/>
                <w:lang w:val="en-US" w:eastAsia="zh-CN" w:bidi="ar"/>
              </w:rPr>
              <w:t>01</w:t>
            </w:r>
            <w:r>
              <w:rPr>
                <w:rFonts w:hint="eastAsia" w:ascii="Arial" w:hAnsi="Arial" w:eastAsia="Arial" w:cs="Arial"/>
                <w:kern w:val="0"/>
                <w:sz w:val="22"/>
                <w:szCs w:val="22"/>
                <w:lang w:val="en-US" w:eastAsia="zh-CN" w:bidi="ar"/>
              </w:rPr>
              <w:t>-202</w:t>
            </w:r>
            <w:r>
              <w:rPr>
                <w:rFonts w:hint="default" w:ascii="Arial" w:hAnsi="Arial" w:eastAsia="Arial" w:cs="Arial"/>
                <w:kern w:val="0"/>
                <w:sz w:val="22"/>
                <w:szCs w:val="22"/>
                <w:lang w:val="en-US" w:eastAsia="zh-CN" w:bidi="ar"/>
              </w:rPr>
              <w:t>6</w:t>
            </w:r>
          </w:p>
        </w:tc>
      </w:tr>
      <w:tr w14:paraId="21169AAE">
        <w:trPr>
          <w:jc w:val="center"/>
        </w:trPr>
        <w:tc>
          <w:tcPr>
            <w:tcW w:w="3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BAA8E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76" w:lineRule="auto"/>
              <w:ind w:left="0" w:right="0"/>
              <w:jc w:val="left"/>
              <w:rPr>
                <w:rFonts w:hint="eastAsia"/>
                <w:lang w:val="en-US"/>
              </w:rPr>
            </w:pPr>
            <w:r>
              <w:rPr>
                <w:rFonts w:hint="eastAsia" w:ascii="Arial" w:hAnsi="Arial" w:eastAsia="Arial" w:cs="Arial"/>
                <w:kern w:val="0"/>
                <w:sz w:val="22"/>
                <w:szCs w:val="22"/>
                <w:lang w:val="en-US" w:eastAsia="zh-CN" w:bidi="ar"/>
              </w:rPr>
              <w:t>Team ID</w:t>
            </w:r>
          </w:p>
        </w:tc>
        <w:tc>
          <w:tcPr>
            <w:tcW w:w="3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CF2D76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lang w:val="en-US"/>
              </w:rPr>
            </w:pPr>
            <w:r>
              <w:rPr>
                <w:rFonts w:hint="default" w:eastAsia="SimSun" w:cs="verdana" w:asciiTheme="majorAscii" w:hAnsiTheme="majorAscii"/>
                <w:i w:val="0"/>
                <w:iCs w:val="0"/>
                <w:caps w:val="0"/>
                <w:color w:val="222222"/>
                <w:spacing w:val="0"/>
                <w:kern w:val="0"/>
                <w:sz w:val="22"/>
                <w:szCs w:val="22"/>
                <w:shd w:val="clear" w:fill="FFFFFF"/>
                <w:lang w:val="en-US" w:eastAsia="zh-CN" w:bidi="ar"/>
              </w:rPr>
              <w:t>LTVIP2026TMIDS24425</w:t>
            </w:r>
          </w:p>
        </w:tc>
      </w:tr>
      <w:tr w14:paraId="7DC82894">
        <w:trPr>
          <w:jc w:val="center"/>
        </w:trPr>
        <w:tc>
          <w:tcPr>
            <w:tcW w:w="3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E3B11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76" w:lineRule="auto"/>
              <w:ind w:left="0" w:right="0"/>
              <w:jc w:val="left"/>
              <w:rPr>
                <w:rFonts w:hint="eastAsia"/>
                <w:lang w:val="en-US"/>
              </w:rPr>
            </w:pPr>
            <w:r>
              <w:rPr>
                <w:rFonts w:hint="eastAsia" w:ascii="Arial" w:hAnsi="Arial" w:eastAsia="Arial" w:cs="Arial"/>
                <w:kern w:val="0"/>
                <w:sz w:val="22"/>
                <w:szCs w:val="22"/>
                <w:lang w:val="en-US" w:eastAsia="zh-CN" w:bidi="ar"/>
              </w:rPr>
              <w:t>Project Name</w:t>
            </w:r>
          </w:p>
        </w:tc>
        <w:tc>
          <w:tcPr>
            <w:tcW w:w="3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69F85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76" w:lineRule="auto"/>
              <w:ind w:left="0" w:right="0"/>
              <w:jc w:val="left"/>
              <w:rPr>
                <w:rFonts w:hint="eastAsia"/>
                <w:lang w:val="en-US"/>
              </w:rPr>
            </w:pPr>
            <w:r>
              <w:rPr>
                <w:rFonts w:hint="eastAsia" w:ascii="Arial" w:hAnsi="Arial" w:eastAsia="Arial" w:cs="Arial"/>
                <w:kern w:val="0"/>
                <w:sz w:val="22"/>
                <w:szCs w:val="22"/>
                <w:lang w:val="en-US" w:eastAsia="zh-CN" w:bidi="ar"/>
              </w:rPr>
              <w:t>House Hunt</w:t>
            </w:r>
          </w:p>
        </w:tc>
      </w:tr>
      <w:tr w14:paraId="6199E1D3">
        <w:trPr>
          <w:jc w:val="center"/>
        </w:trPr>
        <w:tc>
          <w:tcPr>
            <w:tcW w:w="3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584A9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76" w:lineRule="auto"/>
              <w:ind w:left="0" w:right="0"/>
              <w:jc w:val="left"/>
              <w:rPr>
                <w:rFonts w:hint="eastAsia"/>
                <w:lang w:val="en-US"/>
              </w:rPr>
            </w:pPr>
            <w:r>
              <w:rPr>
                <w:rFonts w:hint="eastAsia" w:ascii="Arial" w:hAnsi="Arial" w:eastAsia="Arial" w:cs="Arial"/>
                <w:kern w:val="0"/>
                <w:sz w:val="22"/>
                <w:szCs w:val="22"/>
                <w:lang w:val="en-US" w:eastAsia="zh-CN" w:bidi="ar"/>
              </w:rPr>
              <w:t>Maximum Marks</w:t>
            </w:r>
          </w:p>
        </w:tc>
        <w:tc>
          <w:tcPr>
            <w:tcW w:w="3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908F1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76" w:lineRule="auto"/>
              <w:ind w:left="0" w:right="0"/>
              <w:jc w:val="left"/>
              <w:rPr>
                <w:rFonts w:hint="eastAsia"/>
                <w:lang w:val="en-US"/>
              </w:rPr>
            </w:pPr>
            <w:r>
              <w:rPr>
                <w:rFonts w:hint="eastAsia" w:ascii="Arial" w:hAnsi="Arial" w:eastAsia="Arial" w:cs="Arial"/>
                <w:kern w:val="0"/>
                <w:sz w:val="22"/>
                <w:szCs w:val="22"/>
                <w:lang w:val="en-US" w:eastAsia="zh-CN" w:bidi="ar"/>
              </w:rPr>
              <w:t>5 Marks</w:t>
            </w:r>
          </w:p>
        </w:tc>
      </w:tr>
    </w:tbl>
    <w:p w14:paraId="6F9FCCA5">
      <w:bookmarkStart w:id="0" w:name="_GoBack"/>
      <w:bookmarkEnd w:id="0"/>
    </w:p>
    <w:p w14:paraId="26A5474A">
      <w:pPr>
        <w:pStyle w:val="3"/>
      </w:pPr>
      <w:r>
        <w:t>Product Backlog, Sprint Schedule, and Estimation</w:t>
      </w:r>
    </w:p>
    <w:tbl>
      <w:tblPr>
        <w:tblStyle w:val="35"/>
        <w:tblW w:w="991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"/>
        <w:gridCol w:w="2233"/>
        <w:gridCol w:w="996"/>
        <w:gridCol w:w="2000"/>
        <w:gridCol w:w="977"/>
        <w:gridCol w:w="2809"/>
      </w:tblGrid>
      <w:tr w14:paraId="676CC923">
        <w:trPr>
          <w:trHeight w:val="90" w:hRule="atLeast"/>
        </w:trPr>
        <w:tc>
          <w:tcPr>
            <w:tcW w:w="1005" w:type="dxa"/>
          </w:tcPr>
          <w:p w14:paraId="0256C4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ID</w:t>
            </w:r>
          </w:p>
        </w:tc>
        <w:tc>
          <w:tcPr>
            <w:tcW w:w="2047" w:type="dxa"/>
          </w:tcPr>
          <w:p w14:paraId="4D124F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User Story / Feature</w:t>
            </w:r>
          </w:p>
        </w:tc>
        <w:tc>
          <w:tcPr>
            <w:tcW w:w="1070" w:type="dxa"/>
          </w:tcPr>
          <w:p w14:paraId="0D1917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Role</w:t>
            </w:r>
          </w:p>
        </w:tc>
        <w:tc>
          <w:tcPr>
            <w:tcW w:w="1833" w:type="dxa"/>
          </w:tcPr>
          <w:p w14:paraId="74B79F2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Goal / Action</w:t>
            </w:r>
          </w:p>
        </w:tc>
        <w:tc>
          <w:tcPr>
            <w:tcW w:w="986" w:type="dxa"/>
          </w:tcPr>
          <w:p w14:paraId="54F1D6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Priority</w:t>
            </w:r>
          </w:p>
        </w:tc>
        <w:tc>
          <w:tcPr>
            <w:tcW w:w="2976" w:type="dxa"/>
          </w:tcPr>
          <w:p w14:paraId="12DA8F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Team members</w:t>
            </w:r>
          </w:p>
        </w:tc>
      </w:tr>
      <w:tr w14:paraId="5834624A">
        <w:trPr>
          <w:trHeight w:val="90" w:hRule="atLeast"/>
        </w:trPr>
        <w:tc>
          <w:tcPr>
            <w:tcW w:w="1005" w:type="dxa"/>
          </w:tcPr>
          <w:p w14:paraId="2014CB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US01</w:t>
            </w:r>
          </w:p>
        </w:tc>
        <w:tc>
          <w:tcPr>
            <w:tcW w:w="2047" w:type="dxa"/>
          </w:tcPr>
          <w:p w14:paraId="7E79D7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Register/Login/Logout</w:t>
            </w:r>
          </w:p>
        </w:tc>
        <w:tc>
          <w:tcPr>
            <w:tcW w:w="1070" w:type="dxa"/>
          </w:tcPr>
          <w:p w14:paraId="2C94CF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User</w:t>
            </w:r>
          </w:p>
        </w:tc>
        <w:tc>
          <w:tcPr>
            <w:tcW w:w="1833" w:type="dxa"/>
          </w:tcPr>
          <w:p w14:paraId="5C9028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Sign up and log in/out securely</w:t>
            </w:r>
          </w:p>
        </w:tc>
        <w:tc>
          <w:tcPr>
            <w:tcW w:w="986" w:type="dxa"/>
          </w:tcPr>
          <w:p w14:paraId="4291EB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High</w:t>
            </w:r>
          </w:p>
        </w:tc>
        <w:tc>
          <w:tcPr>
            <w:tcW w:w="2976" w:type="dxa"/>
          </w:tcPr>
          <w:p w14:paraId="37822C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All</w:t>
            </w:r>
          </w:p>
        </w:tc>
      </w:tr>
      <w:tr w14:paraId="44609E21">
        <w:trPr>
          <w:trHeight w:val="90" w:hRule="atLeast"/>
        </w:trPr>
        <w:tc>
          <w:tcPr>
            <w:tcW w:w="1005" w:type="dxa"/>
          </w:tcPr>
          <w:p w14:paraId="322C53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US02</w:t>
            </w:r>
          </w:p>
        </w:tc>
        <w:tc>
          <w:tcPr>
            <w:tcW w:w="2047" w:type="dxa"/>
          </w:tcPr>
          <w:p w14:paraId="1F560E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Forgot Password</w:t>
            </w:r>
          </w:p>
        </w:tc>
        <w:tc>
          <w:tcPr>
            <w:tcW w:w="1070" w:type="dxa"/>
          </w:tcPr>
          <w:p w14:paraId="6592D0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User</w:t>
            </w:r>
          </w:p>
        </w:tc>
        <w:tc>
          <w:tcPr>
            <w:tcW w:w="1833" w:type="dxa"/>
          </w:tcPr>
          <w:p w14:paraId="3E921F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Recover password</w:t>
            </w:r>
          </w:p>
        </w:tc>
        <w:tc>
          <w:tcPr>
            <w:tcW w:w="986" w:type="dxa"/>
          </w:tcPr>
          <w:p w14:paraId="637555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High</w:t>
            </w:r>
          </w:p>
        </w:tc>
        <w:tc>
          <w:tcPr>
            <w:tcW w:w="2976" w:type="dxa"/>
          </w:tcPr>
          <w:p w14:paraId="3552FF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Madhav,chandrika</w:t>
            </w:r>
          </w:p>
        </w:tc>
      </w:tr>
      <w:tr w14:paraId="0F009171">
        <w:trPr>
          <w:trHeight w:val="90" w:hRule="atLeast"/>
        </w:trPr>
        <w:tc>
          <w:tcPr>
            <w:tcW w:w="1005" w:type="dxa"/>
          </w:tcPr>
          <w:p w14:paraId="078B10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US03</w:t>
            </w:r>
          </w:p>
        </w:tc>
        <w:tc>
          <w:tcPr>
            <w:tcW w:w="2047" w:type="dxa"/>
          </w:tcPr>
          <w:p w14:paraId="5EDBDB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View Property Listings</w:t>
            </w:r>
          </w:p>
        </w:tc>
        <w:tc>
          <w:tcPr>
            <w:tcW w:w="1070" w:type="dxa"/>
          </w:tcPr>
          <w:p w14:paraId="346B3C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Renter</w:t>
            </w:r>
          </w:p>
        </w:tc>
        <w:tc>
          <w:tcPr>
            <w:tcW w:w="1833" w:type="dxa"/>
          </w:tcPr>
          <w:p w14:paraId="0700DC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Browse/search/filter property listings</w:t>
            </w:r>
          </w:p>
        </w:tc>
        <w:tc>
          <w:tcPr>
            <w:tcW w:w="986" w:type="dxa"/>
          </w:tcPr>
          <w:p w14:paraId="4B6101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High</w:t>
            </w:r>
          </w:p>
        </w:tc>
        <w:tc>
          <w:tcPr>
            <w:tcW w:w="2976" w:type="dxa"/>
          </w:tcPr>
          <w:p w14:paraId="4ECC10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Karuna,divya sri</w:t>
            </w:r>
          </w:p>
        </w:tc>
      </w:tr>
      <w:tr w14:paraId="15A373AD">
        <w:trPr>
          <w:trHeight w:val="90" w:hRule="atLeast"/>
        </w:trPr>
        <w:tc>
          <w:tcPr>
            <w:tcW w:w="1005" w:type="dxa"/>
          </w:tcPr>
          <w:p w14:paraId="17BF64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US04</w:t>
            </w:r>
          </w:p>
        </w:tc>
        <w:tc>
          <w:tcPr>
            <w:tcW w:w="2047" w:type="dxa"/>
          </w:tcPr>
          <w:p w14:paraId="7FB377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Add Property</w:t>
            </w:r>
          </w:p>
        </w:tc>
        <w:tc>
          <w:tcPr>
            <w:tcW w:w="1070" w:type="dxa"/>
          </w:tcPr>
          <w:p w14:paraId="761CA5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Owner</w:t>
            </w:r>
          </w:p>
        </w:tc>
        <w:tc>
          <w:tcPr>
            <w:tcW w:w="1833" w:type="dxa"/>
          </w:tcPr>
          <w:p w14:paraId="5FDC06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Add new property details</w:t>
            </w:r>
          </w:p>
        </w:tc>
        <w:tc>
          <w:tcPr>
            <w:tcW w:w="986" w:type="dxa"/>
          </w:tcPr>
          <w:p w14:paraId="17E302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High</w:t>
            </w:r>
          </w:p>
        </w:tc>
        <w:tc>
          <w:tcPr>
            <w:tcW w:w="2976" w:type="dxa"/>
          </w:tcPr>
          <w:p w14:paraId="092CF2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all</w:t>
            </w:r>
          </w:p>
        </w:tc>
      </w:tr>
      <w:tr w14:paraId="00A404A8">
        <w:trPr>
          <w:trHeight w:val="90" w:hRule="atLeast"/>
        </w:trPr>
        <w:tc>
          <w:tcPr>
            <w:tcW w:w="1005" w:type="dxa"/>
          </w:tcPr>
          <w:p w14:paraId="5CBAA7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US05</w:t>
            </w:r>
          </w:p>
        </w:tc>
        <w:tc>
          <w:tcPr>
            <w:tcW w:w="2047" w:type="dxa"/>
          </w:tcPr>
          <w:p w14:paraId="68231B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Edit/Delete Property</w:t>
            </w:r>
          </w:p>
        </w:tc>
        <w:tc>
          <w:tcPr>
            <w:tcW w:w="1070" w:type="dxa"/>
          </w:tcPr>
          <w:p w14:paraId="36C87E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Owner</w:t>
            </w:r>
          </w:p>
        </w:tc>
        <w:tc>
          <w:tcPr>
            <w:tcW w:w="1833" w:type="dxa"/>
          </w:tcPr>
          <w:p w14:paraId="264EA1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Modify or remove listed properties</w:t>
            </w:r>
          </w:p>
        </w:tc>
        <w:tc>
          <w:tcPr>
            <w:tcW w:w="986" w:type="dxa"/>
          </w:tcPr>
          <w:p w14:paraId="1D1E4A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Medium</w:t>
            </w:r>
          </w:p>
        </w:tc>
        <w:tc>
          <w:tcPr>
            <w:tcW w:w="2976" w:type="dxa"/>
          </w:tcPr>
          <w:p w14:paraId="2FCC66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Madhav, divya sri</w:t>
            </w:r>
          </w:p>
        </w:tc>
      </w:tr>
      <w:tr w14:paraId="2D4DDC17">
        <w:trPr>
          <w:trHeight w:val="90" w:hRule="atLeast"/>
        </w:trPr>
        <w:tc>
          <w:tcPr>
            <w:tcW w:w="1005" w:type="dxa"/>
          </w:tcPr>
          <w:p w14:paraId="4141B6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US06</w:t>
            </w:r>
          </w:p>
        </w:tc>
        <w:tc>
          <w:tcPr>
            <w:tcW w:w="2047" w:type="dxa"/>
          </w:tcPr>
          <w:p w14:paraId="16CF45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View Property Details</w:t>
            </w:r>
          </w:p>
        </w:tc>
        <w:tc>
          <w:tcPr>
            <w:tcW w:w="1070" w:type="dxa"/>
          </w:tcPr>
          <w:p w14:paraId="33E6ED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Renter</w:t>
            </w:r>
          </w:p>
        </w:tc>
        <w:tc>
          <w:tcPr>
            <w:tcW w:w="1833" w:type="dxa"/>
          </w:tcPr>
          <w:p w14:paraId="204FD5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View detailed info of a selected property</w:t>
            </w:r>
          </w:p>
        </w:tc>
        <w:tc>
          <w:tcPr>
            <w:tcW w:w="986" w:type="dxa"/>
          </w:tcPr>
          <w:p w14:paraId="398ACD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High</w:t>
            </w:r>
          </w:p>
        </w:tc>
        <w:tc>
          <w:tcPr>
            <w:tcW w:w="2976" w:type="dxa"/>
          </w:tcPr>
          <w:p w14:paraId="2AEC86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Karuna,chandrika</w:t>
            </w:r>
          </w:p>
        </w:tc>
      </w:tr>
      <w:tr w14:paraId="1F8B6CF5">
        <w:trPr>
          <w:trHeight w:val="90" w:hRule="atLeast"/>
        </w:trPr>
        <w:tc>
          <w:tcPr>
            <w:tcW w:w="1005" w:type="dxa"/>
          </w:tcPr>
          <w:p w14:paraId="62D62F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US07</w:t>
            </w:r>
          </w:p>
        </w:tc>
        <w:tc>
          <w:tcPr>
            <w:tcW w:w="2047" w:type="dxa"/>
          </w:tcPr>
          <w:p w14:paraId="3A1D50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Book a Property</w:t>
            </w:r>
          </w:p>
        </w:tc>
        <w:tc>
          <w:tcPr>
            <w:tcW w:w="1070" w:type="dxa"/>
          </w:tcPr>
          <w:p w14:paraId="3CE632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Renter</w:t>
            </w:r>
          </w:p>
        </w:tc>
        <w:tc>
          <w:tcPr>
            <w:tcW w:w="1833" w:type="dxa"/>
          </w:tcPr>
          <w:p w14:paraId="3FF8A9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Submit booking request with personal info</w:t>
            </w:r>
          </w:p>
        </w:tc>
        <w:tc>
          <w:tcPr>
            <w:tcW w:w="986" w:type="dxa"/>
          </w:tcPr>
          <w:p w14:paraId="16B3E0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High</w:t>
            </w:r>
          </w:p>
        </w:tc>
        <w:tc>
          <w:tcPr>
            <w:tcW w:w="2976" w:type="dxa"/>
          </w:tcPr>
          <w:p w14:paraId="00161F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All</w:t>
            </w:r>
          </w:p>
        </w:tc>
      </w:tr>
      <w:tr w14:paraId="23236DDD">
        <w:trPr>
          <w:trHeight w:val="90" w:hRule="atLeast"/>
        </w:trPr>
        <w:tc>
          <w:tcPr>
            <w:tcW w:w="1005" w:type="dxa"/>
          </w:tcPr>
          <w:p w14:paraId="5091E7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US08</w:t>
            </w:r>
          </w:p>
        </w:tc>
        <w:tc>
          <w:tcPr>
            <w:tcW w:w="2047" w:type="dxa"/>
          </w:tcPr>
          <w:p w14:paraId="55BCA6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View Booking History</w:t>
            </w:r>
          </w:p>
        </w:tc>
        <w:tc>
          <w:tcPr>
            <w:tcW w:w="1070" w:type="dxa"/>
          </w:tcPr>
          <w:p w14:paraId="059148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Renter</w:t>
            </w:r>
          </w:p>
        </w:tc>
        <w:tc>
          <w:tcPr>
            <w:tcW w:w="1833" w:type="dxa"/>
          </w:tcPr>
          <w:p w14:paraId="67CAA6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Track my previous or ongoing bookings</w:t>
            </w:r>
          </w:p>
        </w:tc>
        <w:tc>
          <w:tcPr>
            <w:tcW w:w="986" w:type="dxa"/>
          </w:tcPr>
          <w:p w14:paraId="31E484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Medium</w:t>
            </w:r>
          </w:p>
        </w:tc>
        <w:tc>
          <w:tcPr>
            <w:tcW w:w="2976" w:type="dxa"/>
          </w:tcPr>
          <w:p w14:paraId="26D1A7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Divya sri,chandrika</w:t>
            </w:r>
          </w:p>
        </w:tc>
      </w:tr>
      <w:tr w14:paraId="70E3AD7F">
        <w:trPr>
          <w:trHeight w:val="90" w:hRule="atLeast"/>
        </w:trPr>
        <w:tc>
          <w:tcPr>
            <w:tcW w:w="1005" w:type="dxa"/>
          </w:tcPr>
          <w:p w14:paraId="625F41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US09</w:t>
            </w:r>
          </w:p>
        </w:tc>
        <w:tc>
          <w:tcPr>
            <w:tcW w:w="2047" w:type="dxa"/>
          </w:tcPr>
          <w:p w14:paraId="5E5F89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View Incoming Bookings</w:t>
            </w:r>
          </w:p>
        </w:tc>
        <w:tc>
          <w:tcPr>
            <w:tcW w:w="1070" w:type="dxa"/>
          </w:tcPr>
          <w:p w14:paraId="5D339B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Owner</w:t>
            </w:r>
          </w:p>
        </w:tc>
        <w:tc>
          <w:tcPr>
            <w:tcW w:w="1833" w:type="dxa"/>
          </w:tcPr>
          <w:p w14:paraId="172758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View renters interested in my properties</w:t>
            </w:r>
          </w:p>
        </w:tc>
        <w:tc>
          <w:tcPr>
            <w:tcW w:w="986" w:type="dxa"/>
          </w:tcPr>
          <w:p w14:paraId="18B905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Medium</w:t>
            </w:r>
          </w:p>
        </w:tc>
        <w:tc>
          <w:tcPr>
            <w:tcW w:w="2976" w:type="dxa"/>
          </w:tcPr>
          <w:p w14:paraId="225938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Karuna,madhav</w:t>
            </w:r>
          </w:p>
        </w:tc>
      </w:tr>
      <w:tr w14:paraId="417102C0">
        <w:trPr>
          <w:trHeight w:val="90" w:hRule="atLeast"/>
        </w:trPr>
        <w:tc>
          <w:tcPr>
            <w:tcW w:w="1005" w:type="dxa"/>
          </w:tcPr>
          <w:p w14:paraId="66413B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US10</w:t>
            </w:r>
          </w:p>
        </w:tc>
        <w:tc>
          <w:tcPr>
            <w:tcW w:w="2047" w:type="dxa"/>
          </w:tcPr>
          <w:p w14:paraId="407BC2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Grant Owner Access</w:t>
            </w:r>
          </w:p>
        </w:tc>
        <w:tc>
          <w:tcPr>
            <w:tcW w:w="1070" w:type="dxa"/>
          </w:tcPr>
          <w:p w14:paraId="5E990C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Admin</w:t>
            </w:r>
          </w:p>
        </w:tc>
        <w:tc>
          <w:tcPr>
            <w:tcW w:w="1833" w:type="dxa"/>
          </w:tcPr>
          <w:p w14:paraId="21CA05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Approve/not approve owner registration</w:t>
            </w:r>
          </w:p>
        </w:tc>
        <w:tc>
          <w:tcPr>
            <w:tcW w:w="986" w:type="dxa"/>
          </w:tcPr>
          <w:p w14:paraId="4E8F60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High</w:t>
            </w:r>
          </w:p>
        </w:tc>
        <w:tc>
          <w:tcPr>
            <w:tcW w:w="2976" w:type="dxa"/>
          </w:tcPr>
          <w:p w14:paraId="114CCD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Madhav,karuna,chandrika</w:t>
            </w:r>
          </w:p>
        </w:tc>
      </w:tr>
      <w:tr w14:paraId="1314AC86">
        <w:trPr>
          <w:trHeight w:val="90" w:hRule="atLeast"/>
        </w:trPr>
        <w:tc>
          <w:tcPr>
            <w:tcW w:w="1005" w:type="dxa"/>
          </w:tcPr>
          <w:p w14:paraId="7968C9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US11</w:t>
            </w:r>
          </w:p>
        </w:tc>
        <w:tc>
          <w:tcPr>
            <w:tcW w:w="2047" w:type="dxa"/>
          </w:tcPr>
          <w:p w14:paraId="61D531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View All Users</w:t>
            </w:r>
          </w:p>
        </w:tc>
        <w:tc>
          <w:tcPr>
            <w:tcW w:w="1070" w:type="dxa"/>
          </w:tcPr>
          <w:p w14:paraId="3806A5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Admin</w:t>
            </w:r>
          </w:p>
        </w:tc>
        <w:tc>
          <w:tcPr>
            <w:tcW w:w="1833" w:type="dxa"/>
          </w:tcPr>
          <w:p w14:paraId="6731CC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Access all user info</w:t>
            </w:r>
          </w:p>
        </w:tc>
        <w:tc>
          <w:tcPr>
            <w:tcW w:w="986" w:type="dxa"/>
          </w:tcPr>
          <w:p w14:paraId="5B567F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High</w:t>
            </w:r>
          </w:p>
        </w:tc>
        <w:tc>
          <w:tcPr>
            <w:tcW w:w="2976" w:type="dxa"/>
          </w:tcPr>
          <w:p w14:paraId="5EAD2E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all</w:t>
            </w:r>
          </w:p>
        </w:tc>
      </w:tr>
      <w:tr w14:paraId="1D314DB5">
        <w:trPr>
          <w:trHeight w:val="90" w:hRule="atLeast"/>
        </w:trPr>
        <w:tc>
          <w:tcPr>
            <w:tcW w:w="1005" w:type="dxa"/>
          </w:tcPr>
          <w:p w14:paraId="4DE648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US12</w:t>
            </w:r>
          </w:p>
        </w:tc>
        <w:tc>
          <w:tcPr>
            <w:tcW w:w="2047" w:type="dxa"/>
          </w:tcPr>
          <w:p w14:paraId="63AD2D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View All Bookings</w:t>
            </w:r>
          </w:p>
        </w:tc>
        <w:tc>
          <w:tcPr>
            <w:tcW w:w="1070" w:type="dxa"/>
          </w:tcPr>
          <w:p w14:paraId="36A8BC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Admin</w:t>
            </w:r>
          </w:p>
        </w:tc>
        <w:tc>
          <w:tcPr>
            <w:tcW w:w="1833" w:type="dxa"/>
          </w:tcPr>
          <w:p w14:paraId="614E77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Monitor all platform bookings</w:t>
            </w:r>
          </w:p>
        </w:tc>
        <w:tc>
          <w:tcPr>
            <w:tcW w:w="986" w:type="dxa"/>
          </w:tcPr>
          <w:p w14:paraId="4E920E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Medium</w:t>
            </w:r>
          </w:p>
        </w:tc>
        <w:tc>
          <w:tcPr>
            <w:tcW w:w="2976" w:type="dxa"/>
          </w:tcPr>
          <w:p w14:paraId="2A523E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Divyasri karuna</w:t>
            </w:r>
          </w:p>
        </w:tc>
      </w:tr>
      <w:tr w14:paraId="5BC7EF93">
        <w:trPr>
          <w:trHeight w:val="90" w:hRule="atLeast"/>
        </w:trPr>
        <w:tc>
          <w:tcPr>
            <w:tcW w:w="1005" w:type="dxa"/>
          </w:tcPr>
          <w:p w14:paraId="18C9EC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US13</w:t>
            </w:r>
          </w:p>
        </w:tc>
        <w:tc>
          <w:tcPr>
            <w:tcW w:w="2047" w:type="dxa"/>
          </w:tcPr>
          <w:p w14:paraId="36AB0A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Search Filter</w:t>
            </w:r>
          </w:p>
        </w:tc>
        <w:tc>
          <w:tcPr>
            <w:tcW w:w="1070" w:type="dxa"/>
          </w:tcPr>
          <w:p w14:paraId="548818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Renter</w:t>
            </w:r>
          </w:p>
        </w:tc>
        <w:tc>
          <w:tcPr>
            <w:tcW w:w="1833" w:type="dxa"/>
          </w:tcPr>
          <w:p w14:paraId="2F2E13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Apply location/type filters while browsing</w:t>
            </w:r>
          </w:p>
        </w:tc>
        <w:tc>
          <w:tcPr>
            <w:tcW w:w="986" w:type="dxa"/>
          </w:tcPr>
          <w:p w14:paraId="198940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High</w:t>
            </w:r>
          </w:p>
        </w:tc>
        <w:tc>
          <w:tcPr>
            <w:tcW w:w="2976" w:type="dxa"/>
          </w:tcPr>
          <w:p w14:paraId="095E17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all</w:t>
            </w:r>
          </w:p>
        </w:tc>
      </w:tr>
      <w:tr w14:paraId="70A3D3BF">
        <w:trPr>
          <w:trHeight w:val="90" w:hRule="atLeast"/>
        </w:trPr>
        <w:tc>
          <w:tcPr>
            <w:tcW w:w="1005" w:type="dxa"/>
          </w:tcPr>
          <w:p w14:paraId="75A820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US14</w:t>
            </w:r>
          </w:p>
        </w:tc>
        <w:tc>
          <w:tcPr>
            <w:tcW w:w="2047" w:type="dxa"/>
          </w:tcPr>
          <w:p w14:paraId="1D5B0C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Upload Property Images</w:t>
            </w:r>
          </w:p>
        </w:tc>
        <w:tc>
          <w:tcPr>
            <w:tcW w:w="1070" w:type="dxa"/>
          </w:tcPr>
          <w:p w14:paraId="7AB9EF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Owner</w:t>
            </w:r>
          </w:p>
        </w:tc>
        <w:tc>
          <w:tcPr>
            <w:tcW w:w="1833" w:type="dxa"/>
          </w:tcPr>
          <w:p w14:paraId="347A62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Upload property images</w:t>
            </w:r>
          </w:p>
        </w:tc>
        <w:tc>
          <w:tcPr>
            <w:tcW w:w="986" w:type="dxa"/>
          </w:tcPr>
          <w:p w14:paraId="3FF5D6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Medium</w:t>
            </w:r>
          </w:p>
        </w:tc>
        <w:tc>
          <w:tcPr>
            <w:tcW w:w="2976" w:type="dxa"/>
          </w:tcPr>
          <w:p w14:paraId="3BF42C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Divyasri,karuna</w:t>
            </w:r>
          </w:p>
        </w:tc>
      </w:tr>
      <w:tr w14:paraId="6E06CDEA">
        <w:trPr>
          <w:trHeight w:val="90" w:hRule="atLeast"/>
        </w:trPr>
        <w:tc>
          <w:tcPr>
            <w:tcW w:w="1005" w:type="dxa"/>
          </w:tcPr>
          <w:p w14:paraId="212901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US15</w:t>
            </w:r>
          </w:p>
        </w:tc>
        <w:tc>
          <w:tcPr>
            <w:tcW w:w="2047" w:type="dxa"/>
          </w:tcPr>
          <w:p w14:paraId="27E019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Role-Based Routing</w:t>
            </w:r>
          </w:p>
        </w:tc>
        <w:tc>
          <w:tcPr>
            <w:tcW w:w="1070" w:type="dxa"/>
          </w:tcPr>
          <w:p w14:paraId="1359BB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System</w:t>
            </w:r>
          </w:p>
        </w:tc>
        <w:tc>
          <w:tcPr>
            <w:tcW w:w="1833" w:type="dxa"/>
          </w:tcPr>
          <w:p w14:paraId="7D5E0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Navigate user to their respective dashboard</w:t>
            </w:r>
          </w:p>
        </w:tc>
        <w:tc>
          <w:tcPr>
            <w:tcW w:w="986" w:type="dxa"/>
          </w:tcPr>
          <w:p w14:paraId="0E74BE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High</w:t>
            </w:r>
          </w:p>
        </w:tc>
        <w:tc>
          <w:tcPr>
            <w:tcW w:w="2976" w:type="dxa"/>
          </w:tcPr>
          <w:p w14:paraId="3AC343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all</w:t>
            </w:r>
          </w:p>
        </w:tc>
      </w:tr>
    </w:tbl>
    <w:p w14:paraId="54905EF7">
      <w:pPr>
        <w:pStyle w:val="3"/>
      </w:pPr>
      <w:r>
        <w:t>Sprint Planning</w:t>
      </w:r>
    </w:p>
    <w:p w14:paraId="69BCCBAF">
      <w:r>
        <w:br w:type="textWrapping"/>
      </w:r>
      <w:r>
        <w:t>The House</w:t>
      </w:r>
      <w:r>
        <w:rPr>
          <w:rFonts w:hint="default"/>
          <w:lang w:val="en-IN"/>
        </w:rPr>
        <w:t xml:space="preserve"> </w:t>
      </w:r>
      <w:r>
        <w:t>Hunt project was divided into 4 sprints, each lasting 6 days. The structure and goals of each sprint are as follows:</w:t>
      </w:r>
      <w:r>
        <w:br w:type="textWrapping"/>
      </w:r>
      <w:r>
        <w:br w:type="textWrapping"/>
      </w:r>
      <w:r>
        <w:t>• Sprint 1: Core user authentication and routing setup (US01, US02, US15)</w:t>
      </w:r>
      <w:r>
        <w:br w:type="textWrapping"/>
      </w:r>
      <w:r>
        <w:t>• Sprint 2: Property browsing, filtering, and detailed views (US03, US06, US13)</w:t>
      </w:r>
      <w:r>
        <w:br w:type="textWrapping"/>
      </w:r>
      <w:r>
        <w:t>• Sprint 3: Booking workflows and owner-side listings (US04, US05, US07, US08, US09, US14)</w:t>
      </w:r>
      <w:r>
        <w:br w:type="textWrapping"/>
      </w:r>
      <w:r>
        <w:t>• Sprint 4: Admin dashboard, access control, and analytics (US10, US11, US12)</w:t>
      </w:r>
      <w:r>
        <w:br w:type="textWrapping"/>
      </w:r>
    </w:p>
    <w:p w14:paraId="532E01B3">
      <w:r>
        <w:br w:type="textWrapping"/>
      </w:r>
      <w:r>
        <w:t>Each sprint was assigned story points based on complexity. Velocity and progress were monitored using a burndown chart, and feature completion was tracked sprint-wise to ensure release targets.</w:t>
      </w:r>
      <w:r>
        <w:br w:type="textWrapping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86"/>
    <w:family w:val="swiss"/>
    <w:pitch w:val="default"/>
    <w:sig w:usb0="E0000AFF" w:usb1="00007843" w:usb2="00000001" w:usb3="00000000" w:csb0="400001BF" w:csb1="DFF70000"/>
  </w:font>
  <w:font w:name="Cambria">
    <w:altName w:val="苹方-简"/>
    <w:panose1 w:val="02040503050406030204"/>
    <w:charset w:val="00"/>
    <w:family w:val="auto"/>
    <w:pitch w:val="default"/>
    <w:sig w:usb0="00000000" w:usb1="00000000" w:usb2="02000000" w:usb3="00000000" w:csb0="2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verdana">
    <w:panose1 w:val="020B0804030504040204"/>
    <w:charset w:val="00"/>
    <w:family w:val="auto"/>
    <w:pitch w:val="default"/>
    <w:sig w:usb0="A10006FF" w:usb1="4000205B" w:usb2="00000010" w:usb3="00000000" w:csb0="2000019F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D807235"/>
    <w:rsid w:val="2948339C"/>
    <w:rsid w:val="3F7E7EAB"/>
    <w:rsid w:val="3FE96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pPr>
      <w:keepNext w:val="0"/>
      <w:keepLines w:val="0"/>
      <w:widowControl/>
      <w:suppressLineNumbers w:val="0"/>
      <w:spacing w:before="0" w:beforeAutospacing="0" w:after="0" w:afterAutospacing="0" w:line="276" w:lineRule="auto"/>
      <w:ind w:left="0" w:right="0"/>
    </w:pPr>
    <w:rPr>
      <w:rFonts w:hint="eastAsia" w:ascii="Arial" w:hAnsi="Arial" w:cs="Arial"/>
      <w:sz w:val="22"/>
      <w:szCs w:val="22"/>
      <w:lang w:val="en-U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Office_6.13.0.8707_F1E327BC-269C-435d-A152-05C5408002CA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2013-12-24T04:45:00Z</dcterms:created>
  <dc:creator>python-docx</dc:creator>
  <dc:description>generated by python-docx</dc:description>
  <cp:lastModifiedBy>geethika navya</cp:lastModifiedBy>
  <dcterms:modified xsi:type="dcterms:W3CDTF">2026-02-22T21:24:48Z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1033-6.13.0.8707</vt:lpwstr>
  </property>
  <property fmtid="{D5CDD505-2E9C-101B-9397-08002B2CF9AE}" pid="3" name="ICV">
    <vt:lpwstr>8C187A671CC3475BBA8C116E2A83E872_13</vt:lpwstr>
  </property>
</Properties>
</file>